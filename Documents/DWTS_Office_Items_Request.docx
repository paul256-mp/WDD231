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F075">
      <w:pPr>
        <w:pStyle w:val="2"/>
        <w:jc w:val="center"/>
      </w:pPr>
      <w:r>
        <w:t>Request for Office Items – DWTS Area</w:t>
      </w:r>
    </w:p>
    <w:p w14:paraId="35CBC836">
      <w:r>
        <w:rPr>
          <w:b/>
        </w:rPr>
        <w:t>To: Management</w:t>
      </w:r>
      <w:r>
        <w:rPr>
          <w:b/>
        </w:rPr>
        <w:br w:type="textWrapping"/>
      </w:r>
      <w:r>
        <w:rPr>
          <w:b/>
        </w:rPr>
        <w:t>Subject: Request for Required Office Items in DWTS Area</w:t>
      </w:r>
    </w:p>
    <w:p w14:paraId="5DFB7322">
      <w:r>
        <w:t>Dear Management,</w:t>
      </w:r>
      <w:r>
        <w:br w:type="textWrapping"/>
      </w:r>
      <w:r>
        <w:br w:type="textWrapping"/>
      </w:r>
      <w:r>
        <w:t>I would like to request the following items required for office operations in the DWTS area:</w:t>
      </w:r>
    </w:p>
    <w:p w14:paraId="693F923D">
      <w:pPr>
        <w:pStyle w:val="23"/>
      </w:pPr>
      <w:r>
        <w:t>2 Office Chairs</w:t>
      </w:r>
    </w:p>
    <w:p w14:paraId="7972C980">
      <w:pPr>
        <w:pStyle w:val="23"/>
      </w:pPr>
      <w:r>
        <w:t>1 Desk</w:t>
      </w:r>
    </w:p>
    <w:p w14:paraId="4125FDC9">
      <w:pPr>
        <w:pStyle w:val="23"/>
      </w:pPr>
      <w:r>
        <w:t>1 Desktop Computer or Lapto</w:t>
      </w:r>
      <w:bookmarkStart w:id="0" w:name="_GoBack"/>
      <w:bookmarkEnd w:id="0"/>
      <w:r>
        <w:t>p</w:t>
      </w:r>
    </w:p>
    <w:p w14:paraId="25EADA22">
      <w:pPr>
        <w:pStyle w:val="23"/>
      </w:pPr>
      <w:r>
        <w:t>1 Water Dispenser</w:t>
      </w:r>
    </w:p>
    <w:p w14:paraId="0C900AB6">
      <w:pPr>
        <w:pStyle w:val="23"/>
      </w:pPr>
      <w:r>
        <w:t>Access to Toilet Facilities</w:t>
      </w:r>
    </w:p>
    <w:p w14:paraId="1883F8CF">
      <w:pPr>
        <w:pStyle w:val="23"/>
      </w:pPr>
      <w:r>
        <w:t>1 Document Shelf</w:t>
      </w:r>
    </w:p>
    <w:p w14:paraId="623E78F9">
      <w:pPr>
        <w:pStyle w:val="23"/>
        <w:numPr>
          <w:numId w:val="0"/>
        </w:numPr>
        <w:ind w:leftChars="0"/>
      </w:pPr>
      <w:r>
        <w:br w:type="textWrapping"/>
      </w:r>
      <w:r>
        <w:t>These items are necessary to support daily office activities and improve the working environment in the DWTS area.</w:t>
      </w:r>
      <w:r>
        <w:br w:type="textWrapping"/>
      </w:r>
      <w:r>
        <w:t>Thank you for your consideration and support.</w:t>
      </w:r>
      <w:r>
        <w:br w:type="textWrapping"/>
      </w:r>
      <w:r>
        <w:br w:type="textWrapping"/>
      </w:r>
      <w:r>
        <w:t>Sincerely,</w:t>
      </w:r>
      <w:r>
        <w:br w:type="textWrapping"/>
      </w:r>
      <w:r>
        <w:t>Paul Makumbi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7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434</Characters>
  <Lines>0</Lines>
  <Paragraphs>0</Paragraphs>
  <TotalTime>4</TotalTime>
  <ScaleCrop>false</ScaleCrop>
  <LinksUpToDate>false</LinksUpToDate>
  <CharactersWithSpaces>503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Makumbi Paul</cp:lastModifiedBy>
  <dcterms:modified xsi:type="dcterms:W3CDTF">2026-05-15T19:39:28Z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A78A13A2D27148EE909350ED6231E362_12</vt:lpwstr>
  </property>
</Properties>
</file>